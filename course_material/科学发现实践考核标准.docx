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1E085" w14:textId="2A7114E5" w:rsidR="004B0DE7" w:rsidRDefault="00000000">
      <w:pPr>
        <w:pStyle w:val="af2"/>
        <w:jc w:val="center"/>
        <w:rPr>
          <w:lang w:eastAsia="zh-CN"/>
        </w:rPr>
      </w:pPr>
      <w:r>
        <w:rPr>
          <w:lang w:eastAsia="zh-CN"/>
        </w:rPr>
        <w:t>AI4S</w:t>
      </w:r>
      <w:r>
        <w:rPr>
          <w:lang w:eastAsia="zh-CN"/>
        </w:rPr>
        <w:t>科学智能原理与实践</w:t>
      </w:r>
      <w:r>
        <w:rPr>
          <w:lang w:eastAsia="zh-CN"/>
        </w:rPr>
        <w:br/>
      </w:r>
      <w:r w:rsidR="00136AF0" w:rsidRPr="00136AF0">
        <w:rPr>
          <w:rFonts w:hint="eastAsia"/>
          <w:lang w:eastAsia="zh-CN"/>
        </w:rPr>
        <w:t>科学</w:t>
      </w:r>
      <w:r w:rsidR="00136AF0" w:rsidRPr="00136AF0">
        <w:rPr>
          <w:rFonts w:ascii="微软雅黑" w:eastAsia="微软雅黑" w:hAnsi="微软雅黑" w:cs="微软雅黑" w:hint="eastAsia"/>
          <w:lang w:eastAsia="zh-CN"/>
        </w:rPr>
        <w:t>发现实</w:t>
      </w:r>
      <w:r w:rsidR="00136AF0">
        <w:rPr>
          <w:rFonts w:ascii="微软雅黑" w:eastAsia="微软雅黑" w:hAnsi="微软雅黑" w:cs="微软雅黑" w:hint="eastAsia"/>
          <w:lang w:eastAsia="zh-CN"/>
        </w:rPr>
        <w:t>践</w:t>
      </w:r>
      <w:r>
        <w:rPr>
          <w:lang w:eastAsia="zh-CN"/>
        </w:rPr>
        <w:t>考核标准</w:t>
      </w:r>
    </w:p>
    <w:p w14:paraId="355F248F" w14:textId="77777777" w:rsidR="004B0DE7" w:rsidRDefault="00000000">
      <w:pPr>
        <w:pStyle w:val="1"/>
        <w:rPr>
          <w:lang w:eastAsia="zh-CN"/>
        </w:rPr>
      </w:pPr>
      <w:r>
        <w:rPr>
          <w:lang w:eastAsia="zh-CN"/>
        </w:rPr>
        <w:t>一、作业目标与主题</w:t>
      </w:r>
    </w:p>
    <w:p w14:paraId="1E0A5E6A" w14:textId="77777777" w:rsidR="004B0DE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核心目标：</w:t>
      </w:r>
      <w:r>
        <w:rPr>
          <w:lang w:eastAsia="zh-CN"/>
        </w:rPr>
        <w:t>综合应用课程所学，选择一个感兴趣的科学方向，</w:t>
      </w:r>
      <w:r>
        <w:rPr>
          <w:rFonts w:hint="eastAsia"/>
          <w:lang w:eastAsia="zh-CN"/>
        </w:rPr>
        <w:t>使用</w:t>
      </w:r>
      <w:r>
        <w:rPr>
          <w:lang w:eastAsia="zh-CN"/>
        </w:rPr>
        <w:t>书生·端砚、玻尔</w:t>
      </w:r>
      <w:r>
        <w:rPr>
          <w:rFonts w:hint="eastAsia"/>
          <w:lang w:eastAsia="zh-CN"/>
        </w:rPr>
        <w:t>、磐石</w:t>
      </w:r>
      <w:r>
        <w:rPr>
          <w:lang w:eastAsia="zh-CN"/>
        </w:rPr>
        <w:t>等平台完成一项AI for Science任务，经历文献调研、数据准备、任务执行与结果验证，形成有证据支持的实践成果。</w:t>
      </w:r>
    </w:p>
    <w:p w14:paraId="0ED4C188" w14:textId="77777777" w:rsidR="004B0DE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参考方向（可自由选择或跨方向组合）：</w:t>
      </w:r>
    </w:p>
    <w:p w14:paraId="13113AA7" w14:textId="77777777" w:rsidR="004B0DE7" w:rsidRDefault="00000000">
      <w:pPr>
        <w:rPr>
          <w:rFonts w:hint="eastAsia"/>
          <w:lang w:eastAsia="zh-CN"/>
        </w:rPr>
      </w:pPr>
      <w:proofErr w:type="gramStart"/>
      <w:r>
        <w:rPr>
          <w:rFonts w:ascii="Symbol" w:eastAsia="Symbol" w:hAnsi="Symbol" w:cs="Symbol"/>
          <w:sz w:val="24"/>
          <w:lang w:eastAsia="zh-CN"/>
        </w:rPr>
        <w:t>·</w:t>
      </w:r>
      <w:r>
        <w:rPr>
          <w:rFonts w:cs="宋体" w:hint="eastAsia"/>
          <w:sz w:val="24"/>
          <w:lang w:eastAsia="zh-CN"/>
        </w:rPr>
        <w:t xml:space="preserve">  </w:t>
      </w:r>
      <w:r>
        <w:rPr>
          <w:lang w:eastAsia="zh-CN"/>
        </w:rPr>
        <w:t>AI</w:t>
      </w:r>
      <w:proofErr w:type="gramEnd"/>
      <w:r>
        <w:rPr>
          <w:lang w:eastAsia="zh-CN"/>
        </w:rPr>
        <w:t>4通信：无线信道分析、网络性能预测与优化</w:t>
      </w:r>
      <w:r>
        <w:rPr>
          <w:rFonts w:hint="eastAsia"/>
          <w:lang w:eastAsia="zh-CN"/>
        </w:rPr>
        <w:t>等</w:t>
      </w:r>
      <w:r>
        <w:rPr>
          <w:lang w:eastAsia="zh-CN"/>
        </w:rPr>
        <w:t>。</w:t>
      </w:r>
    </w:p>
    <w:p w14:paraId="1703CDA5" w14:textId="77777777" w:rsidR="004B0DE7" w:rsidRDefault="00000000">
      <w:pPr>
        <w:rPr>
          <w:rFonts w:hint="eastAsia"/>
          <w:lang w:eastAsia="zh-CN"/>
        </w:rPr>
      </w:pPr>
      <w:proofErr w:type="gramStart"/>
      <w:r>
        <w:rPr>
          <w:rFonts w:ascii="Symbol" w:eastAsia="Symbol" w:hAnsi="Symbol" w:cs="Symbol"/>
          <w:sz w:val="24"/>
          <w:lang w:eastAsia="zh-CN"/>
        </w:rPr>
        <w:t>·</w:t>
      </w:r>
      <w:r>
        <w:rPr>
          <w:rFonts w:cs="宋体" w:hint="eastAsia"/>
          <w:sz w:val="24"/>
          <w:lang w:eastAsia="zh-CN"/>
        </w:rPr>
        <w:t xml:space="preserve">  </w:t>
      </w:r>
      <w:r>
        <w:rPr>
          <w:lang w:eastAsia="zh-CN"/>
        </w:rPr>
        <w:t>AI</w:t>
      </w:r>
      <w:proofErr w:type="gramEnd"/>
      <w:r>
        <w:rPr>
          <w:lang w:eastAsia="zh-CN"/>
        </w:rPr>
        <w:t>4数</w:t>
      </w:r>
      <w:r>
        <w:rPr>
          <w:rFonts w:hint="eastAsia"/>
          <w:lang w:eastAsia="zh-CN"/>
        </w:rPr>
        <w:t>学</w:t>
      </w:r>
      <w:r>
        <w:rPr>
          <w:lang w:eastAsia="zh-CN"/>
        </w:rPr>
        <w:t>：数学问题求解与验证</w:t>
      </w:r>
      <w:r>
        <w:rPr>
          <w:rFonts w:hint="eastAsia"/>
          <w:lang w:eastAsia="zh-CN"/>
        </w:rPr>
        <w:t>等</w:t>
      </w:r>
      <w:r>
        <w:rPr>
          <w:lang w:eastAsia="zh-CN"/>
        </w:rPr>
        <w:t>。</w:t>
      </w:r>
    </w:p>
    <w:p w14:paraId="07F4F688" w14:textId="77777777" w:rsidR="004B0DE7" w:rsidRDefault="00000000">
      <w:pPr>
        <w:rPr>
          <w:rFonts w:hint="eastAsia"/>
          <w:lang w:eastAsia="zh-CN"/>
        </w:rPr>
      </w:pPr>
      <w:proofErr w:type="gramStart"/>
      <w:r>
        <w:rPr>
          <w:rFonts w:ascii="Symbol" w:eastAsia="Symbol" w:hAnsi="Symbol" w:cs="Symbol"/>
          <w:sz w:val="24"/>
          <w:lang w:eastAsia="zh-CN"/>
        </w:rPr>
        <w:t>·</w:t>
      </w:r>
      <w:r>
        <w:rPr>
          <w:rFonts w:cs="宋体" w:hint="eastAsia"/>
          <w:sz w:val="24"/>
          <w:lang w:eastAsia="zh-CN"/>
        </w:rPr>
        <w:t xml:space="preserve">  </w:t>
      </w:r>
      <w:r>
        <w:rPr>
          <w:lang w:eastAsia="zh-CN"/>
        </w:rPr>
        <w:t>AI</w:t>
      </w:r>
      <w:proofErr w:type="gramEnd"/>
      <w:r>
        <w:rPr>
          <w:lang w:eastAsia="zh-CN"/>
        </w:rPr>
        <w:t>4安全：安全协议分析与验证</w:t>
      </w:r>
      <w:r>
        <w:rPr>
          <w:rFonts w:hint="eastAsia"/>
          <w:lang w:eastAsia="zh-CN"/>
        </w:rPr>
        <w:t>等</w:t>
      </w:r>
      <w:r>
        <w:rPr>
          <w:lang w:eastAsia="zh-CN"/>
        </w:rPr>
        <w:t>。</w:t>
      </w:r>
    </w:p>
    <w:p w14:paraId="5BA26CBD" w14:textId="77777777" w:rsidR="004B0DE7" w:rsidRDefault="00000000">
      <w:pPr>
        <w:rPr>
          <w:rFonts w:hint="eastAsia"/>
          <w:lang w:eastAsia="zh-CN"/>
        </w:rPr>
      </w:pPr>
      <w:proofErr w:type="gramStart"/>
      <w:r>
        <w:rPr>
          <w:rFonts w:ascii="Symbol" w:eastAsia="Symbol" w:hAnsi="Symbol" w:cs="Symbol"/>
          <w:sz w:val="24"/>
          <w:lang w:eastAsia="zh-CN"/>
        </w:rPr>
        <w:t>·</w:t>
      </w:r>
      <w:r>
        <w:rPr>
          <w:rFonts w:cs="宋体" w:hint="eastAsia"/>
          <w:sz w:val="24"/>
          <w:lang w:eastAsia="zh-CN"/>
        </w:rPr>
        <w:t xml:space="preserve">  </w:t>
      </w:r>
      <w:r>
        <w:rPr>
          <w:lang w:eastAsia="zh-CN"/>
        </w:rPr>
        <w:t>AI</w:t>
      </w:r>
      <w:proofErr w:type="gramEnd"/>
      <w:r>
        <w:rPr>
          <w:lang w:eastAsia="zh-CN"/>
        </w:rPr>
        <w:t>4医学：医学数据分析</w:t>
      </w:r>
      <w:r>
        <w:rPr>
          <w:rFonts w:hint="eastAsia"/>
          <w:lang w:eastAsia="zh-CN"/>
        </w:rPr>
        <w:t>等</w:t>
      </w:r>
      <w:r>
        <w:rPr>
          <w:lang w:eastAsia="zh-CN"/>
        </w:rPr>
        <w:t>。</w:t>
      </w:r>
    </w:p>
    <w:p w14:paraId="01326462" w14:textId="77777777" w:rsidR="004B0DE7" w:rsidRDefault="00000000">
      <w:pPr>
        <w:rPr>
          <w:rFonts w:hint="eastAsia"/>
          <w:lang w:eastAsia="zh-CN"/>
        </w:rPr>
      </w:pPr>
      <w:proofErr w:type="gramStart"/>
      <w:r>
        <w:rPr>
          <w:rFonts w:ascii="Symbol" w:eastAsia="Symbol" w:hAnsi="Symbol" w:cs="Symbol"/>
          <w:sz w:val="24"/>
          <w:lang w:eastAsia="zh-CN"/>
        </w:rPr>
        <w:t>·</w:t>
      </w:r>
      <w:r>
        <w:rPr>
          <w:rFonts w:cs="宋体" w:hint="eastAsia"/>
          <w:sz w:val="24"/>
          <w:lang w:eastAsia="zh-CN"/>
        </w:rPr>
        <w:t xml:space="preserve">  </w:t>
      </w:r>
      <w:r>
        <w:rPr>
          <w:lang w:eastAsia="zh-CN"/>
        </w:rPr>
        <w:t>AI</w:t>
      </w:r>
      <w:proofErr w:type="gramEnd"/>
      <w:r>
        <w:rPr>
          <w:lang w:eastAsia="zh-CN"/>
        </w:rPr>
        <w:t>4生物：生物数据分析与解读</w:t>
      </w:r>
      <w:r>
        <w:rPr>
          <w:rFonts w:hint="eastAsia"/>
          <w:lang w:eastAsia="zh-CN"/>
        </w:rPr>
        <w:t>等</w:t>
      </w:r>
      <w:r>
        <w:rPr>
          <w:lang w:eastAsia="zh-CN"/>
        </w:rPr>
        <w:t>。</w:t>
      </w:r>
    </w:p>
    <w:p w14:paraId="0541AF4A" w14:textId="77777777" w:rsidR="004B0DE7" w:rsidRDefault="00000000">
      <w:pPr>
        <w:rPr>
          <w:rFonts w:hint="eastAsia"/>
          <w:lang w:eastAsia="zh-CN"/>
        </w:rPr>
      </w:pPr>
      <w:proofErr w:type="gramStart"/>
      <w:r>
        <w:rPr>
          <w:rFonts w:ascii="Symbol" w:eastAsia="Symbol" w:hAnsi="Symbol" w:cs="Symbol"/>
          <w:sz w:val="24"/>
          <w:lang w:eastAsia="zh-CN"/>
        </w:rPr>
        <w:t>·</w:t>
      </w:r>
      <w:r>
        <w:rPr>
          <w:rFonts w:cs="宋体" w:hint="eastAsia"/>
          <w:sz w:val="24"/>
          <w:lang w:eastAsia="zh-CN"/>
        </w:rPr>
        <w:t xml:space="preserve">  </w:t>
      </w:r>
      <w:r>
        <w:rPr>
          <w:lang w:eastAsia="zh-CN"/>
        </w:rPr>
        <w:t>AI</w:t>
      </w:r>
      <w:proofErr w:type="gramEnd"/>
      <w:r>
        <w:rPr>
          <w:lang w:eastAsia="zh-CN"/>
        </w:rPr>
        <w:t>4蛋白质：蛋白质结构与功能分析</w:t>
      </w:r>
      <w:r>
        <w:rPr>
          <w:rFonts w:hint="eastAsia"/>
          <w:lang w:eastAsia="zh-CN"/>
        </w:rPr>
        <w:t>等</w:t>
      </w:r>
      <w:r>
        <w:rPr>
          <w:lang w:eastAsia="zh-CN"/>
        </w:rPr>
        <w:t>。</w:t>
      </w:r>
    </w:p>
    <w:p w14:paraId="43EE5963" w14:textId="77777777" w:rsidR="004B0DE7" w:rsidRDefault="00000000">
      <w:pPr>
        <w:rPr>
          <w:rFonts w:hint="eastAsia"/>
          <w:lang w:eastAsia="zh-CN"/>
        </w:rPr>
      </w:pPr>
      <w:proofErr w:type="gramStart"/>
      <w:r>
        <w:rPr>
          <w:rFonts w:ascii="Symbol" w:eastAsia="Symbol" w:hAnsi="Symbol" w:cs="Symbol"/>
          <w:sz w:val="24"/>
          <w:lang w:eastAsia="zh-CN"/>
        </w:rPr>
        <w:t>·</w:t>
      </w:r>
      <w:r>
        <w:rPr>
          <w:rFonts w:cs="宋体" w:hint="eastAsia"/>
          <w:sz w:val="24"/>
          <w:lang w:eastAsia="zh-CN"/>
        </w:rPr>
        <w:t xml:space="preserve">  </w:t>
      </w:r>
      <w:r>
        <w:rPr>
          <w:lang w:eastAsia="zh-CN"/>
        </w:rPr>
        <w:t>AI</w:t>
      </w:r>
      <w:proofErr w:type="gramEnd"/>
      <w:r>
        <w:rPr>
          <w:lang w:eastAsia="zh-CN"/>
        </w:rPr>
        <w:t>4材料：材料性质预测</w:t>
      </w:r>
      <w:r>
        <w:rPr>
          <w:rFonts w:hint="eastAsia"/>
          <w:lang w:eastAsia="zh-CN"/>
        </w:rPr>
        <w:t>等</w:t>
      </w:r>
      <w:r>
        <w:rPr>
          <w:lang w:eastAsia="zh-CN"/>
        </w:rPr>
        <w:t>。</w:t>
      </w:r>
    </w:p>
    <w:p w14:paraId="29E81672" w14:textId="77777777" w:rsidR="004B0DE7" w:rsidRDefault="00000000">
      <w:pPr>
        <w:rPr>
          <w:rFonts w:hint="eastAsia"/>
          <w:lang w:eastAsia="zh-CN"/>
        </w:rPr>
      </w:pPr>
      <w:proofErr w:type="gramStart"/>
      <w:r>
        <w:rPr>
          <w:rFonts w:ascii="Symbol" w:eastAsia="Symbol" w:hAnsi="Symbol" w:cs="Symbol"/>
          <w:sz w:val="24"/>
          <w:lang w:eastAsia="zh-CN"/>
        </w:rPr>
        <w:t>·</w:t>
      </w:r>
      <w:r>
        <w:rPr>
          <w:rFonts w:cs="宋体" w:hint="eastAsia"/>
          <w:sz w:val="24"/>
          <w:lang w:eastAsia="zh-CN"/>
        </w:rPr>
        <w:t xml:space="preserve">  </w:t>
      </w:r>
      <w:r>
        <w:rPr>
          <w:lang w:eastAsia="zh-CN"/>
        </w:rPr>
        <w:t>AI</w:t>
      </w:r>
      <w:proofErr w:type="gramEnd"/>
      <w:r>
        <w:rPr>
          <w:lang w:eastAsia="zh-CN"/>
        </w:rPr>
        <w:t>4芯片：芯片设计与仿真分析</w:t>
      </w:r>
      <w:r>
        <w:rPr>
          <w:rFonts w:hint="eastAsia"/>
          <w:lang w:eastAsia="zh-CN"/>
        </w:rPr>
        <w:t>等</w:t>
      </w:r>
      <w:r>
        <w:rPr>
          <w:lang w:eastAsia="zh-CN"/>
        </w:rPr>
        <w:t>。</w:t>
      </w:r>
    </w:p>
    <w:p w14:paraId="47B1E815" w14:textId="77777777" w:rsidR="004B0DE7" w:rsidRDefault="00000000">
      <w:pPr>
        <w:rPr>
          <w:rFonts w:hint="eastAsia"/>
          <w:lang w:eastAsia="zh-CN"/>
        </w:rPr>
      </w:pPr>
      <w:proofErr w:type="gramStart"/>
      <w:r>
        <w:rPr>
          <w:rFonts w:ascii="Symbol" w:eastAsia="Symbol" w:hAnsi="Symbol" w:cs="Symbol"/>
          <w:sz w:val="24"/>
          <w:lang w:eastAsia="zh-CN"/>
        </w:rPr>
        <w:t>·</w:t>
      </w:r>
      <w:r>
        <w:rPr>
          <w:rFonts w:cs="宋体" w:hint="eastAsia"/>
          <w:sz w:val="24"/>
          <w:lang w:eastAsia="zh-CN"/>
        </w:rPr>
        <w:t xml:space="preserve">  </w:t>
      </w:r>
      <w:r>
        <w:rPr>
          <w:lang w:eastAsia="zh-CN"/>
        </w:rPr>
        <w:t>AI</w:t>
      </w:r>
      <w:proofErr w:type="gramEnd"/>
      <w:r>
        <w:rPr>
          <w:lang w:eastAsia="zh-CN"/>
        </w:rPr>
        <w:t>4气象：气象数据分析与预测</w:t>
      </w:r>
      <w:r>
        <w:rPr>
          <w:rFonts w:hint="eastAsia"/>
          <w:lang w:eastAsia="zh-CN"/>
        </w:rPr>
        <w:t>等</w:t>
      </w:r>
      <w:r>
        <w:rPr>
          <w:lang w:eastAsia="zh-CN"/>
        </w:rPr>
        <w:t>。</w:t>
      </w:r>
    </w:p>
    <w:p w14:paraId="0F215136" w14:textId="77777777" w:rsidR="004B0DE7" w:rsidRDefault="00000000">
      <w:pPr>
        <w:rPr>
          <w:rFonts w:hint="eastAsia"/>
          <w:lang w:eastAsia="zh-CN"/>
        </w:rPr>
      </w:pPr>
      <w:proofErr w:type="gramStart"/>
      <w:r>
        <w:rPr>
          <w:rFonts w:ascii="Symbol" w:eastAsia="Symbol" w:hAnsi="Symbol" w:cs="Symbol"/>
          <w:sz w:val="24"/>
          <w:lang w:eastAsia="zh-CN"/>
        </w:rPr>
        <w:t>·</w:t>
      </w:r>
      <w:r>
        <w:rPr>
          <w:rFonts w:cs="宋体" w:hint="eastAsia"/>
          <w:sz w:val="24"/>
          <w:lang w:eastAsia="zh-CN"/>
        </w:rPr>
        <w:t xml:space="preserve">  </w:t>
      </w:r>
      <w:r>
        <w:rPr>
          <w:lang w:eastAsia="zh-CN"/>
        </w:rPr>
        <w:t>AI</w:t>
      </w:r>
      <w:proofErr w:type="gramEnd"/>
      <w:r>
        <w:rPr>
          <w:lang w:eastAsia="zh-CN"/>
        </w:rPr>
        <w:t>4物理：物理实验流程检验与结果复核</w:t>
      </w:r>
      <w:r>
        <w:rPr>
          <w:rFonts w:hint="eastAsia"/>
          <w:lang w:eastAsia="zh-CN"/>
        </w:rPr>
        <w:t>等</w:t>
      </w:r>
      <w:r>
        <w:rPr>
          <w:lang w:eastAsia="zh-CN"/>
        </w:rPr>
        <w:t>。</w:t>
      </w:r>
    </w:p>
    <w:p w14:paraId="0C354775" w14:textId="77777777" w:rsidR="004B0DE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基本要求：</w:t>
      </w:r>
      <w:r>
        <w:rPr>
          <w:lang w:eastAsia="zh-CN"/>
        </w:rPr>
        <w:t>以</w:t>
      </w:r>
      <w:r>
        <w:rPr>
          <w:rFonts w:hint="eastAsia"/>
          <w:lang w:eastAsia="zh-CN"/>
        </w:rPr>
        <w:t>3-5</w:t>
      </w:r>
      <w:r>
        <w:rPr>
          <w:lang w:eastAsia="zh-CN"/>
        </w:rPr>
        <w:t>人小组开展实践，选题范围适合课程周期；可复用现成数据、模型和工具，重视证据核查与科研诚信，不要求从零训练模型或取得原创科学发现。</w:t>
      </w:r>
    </w:p>
    <w:p w14:paraId="730307E0" w14:textId="77777777" w:rsidR="004B0DE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二、科学发现流程与作业内容</w:t>
      </w:r>
    </w:p>
    <w:p w14:paraId="56521B4D" w14:textId="77777777" w:rsidR="004B0DE7" w:rsidRDefault="00000000">
      <w:pPr>
        <w:rPr>
          <w:rFonts w:hint="eastAsia"/>
          <w:lang w:eastAsia="zh-CN"/>
        </w:rPr>
      </w:pPr>
      <w:r>
        <w:rPr>
          <w:lang w:eastAsia="zh-CN"/>
        </w:rPr>
        <w:t>围绕同一个科学问题，按以下流程开展探索；根据平台输出和验证结果，及时调整问题、方法或参数。</w:t>
      </w:r>
    </w:p>
    <w:p w14:paraId="26EE4DCA" w14:textId="77777777" w:rsidR="004B0DE7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第一步 选择研究方向：</w:t>
      </w:r>
      <w:r>
        <w:rPr>
          <w:lang w:eastAsia="zh-CN"/>
        </w:rPr>
        <w:t>选择自己感兴趣的方向，如物理、气象、生物等，初步明确希望研究的对象与问题。</w:t>
      </w:r>
    </w:p>
    <w:p w14:paraId="1F2AF8AE" w14:textId="77777777" w:rsidR="004B0DE7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第二步 开展文献调研：</w:t>
      </w:r>
      <w:r>
        <w:rPr>
          <w:lang w:eastAsia="zh-CN"/>
        </w:rPr>
        <w:t>利用端砚、玻尔等平台检索和分析相关文献，了解已有方法、研究结论与局限，核查关键原文，将兴趣收敛为一个具体、可完成的科学任务。</w:t>
      </w:r>
    </w:p>
    <w:p w14:paraId="4E92EAD3" w14:textId="77777777" w:rsidR="004B0DE7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第三步 寻找并整理数据：</w:t>
      </w:r>
      <w:r>
        <w:rPr>
          <w:lang w:eastAsia="zh-CN"/>
        </w:rPr>
        <w:t>寻找与任务匹配的公开数据集、实验记录或文献数据，确认来源与使用条件，完成必要的数据整理和质量检查。</w:t>
      </w:r>
    </w:p>
    <w:p w14:paraId="754782A8" w14:textId="77777777" w:rsidR="004B0DE7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第四步 执行科学任务：</w:t>
      </w:r>
      <w:r>
        <w:rPr>
          <w:lang w:eastAsia="zh-CN"/>
        </w:rPr>
        <w:t>利用平台现成模型、工具或Skill开展分析、计算或推理，保存关键输入、参数和结果；例如结合文献与实验数据，检验某一物理实验流程是否合理、结果是否一致。</w:t>
      </w:r>
    </w:p>
    <w:p w14:paraId="536C5759" w14:textId="77777777" w:rsidR="004B0DE7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第五步 验证并改进结果：</w:t>
      </w:r>
      <w:r>
        <w:rPr>
          <w:lang w:eastAsia="zh-CN"/>
        </w:rPr>
        <w:t>通过原文核查、人工复算、已知结果对照或其他工具交叉核验，判断结果是否可信，说明误差与局限，并据此修正任务或方法。</w:t>
      </w:r>
    </w:p>
    <w:p w14:paraId="7E5FD5F5" w14:textId="77777777" w:rsidR="004B0DE7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第六步 整理并展示成果：</w:t>
      </w:r>
      <w:r>
        <w:rPr>
          <w:lang w:eastAsia="zh-CN"/>
        </w:rPr>
        <w:t>提交实践作品、创新实践报告及必要的过程与复现材料，说明科学问题、方法、结果、验证结论，完成简短展示。</w:t>
      </w:r>
    </w:p>
    <w:p w14:paraId="3DA01609" w14:textId="77777777" w:rsidR="004B0DE7" w:rsidRDefault="004B0DE7">
      <w:pPr>
        <w:pStyle w:val="a0"/>
        <w:numPr>
          <w:ilvl w:val="0"/>
          <w:numId w:val="0"/>
        </w:numPr>
        <w:rPr>
          <w:rFonts w:hint="eastAsia"/>
          <w:lang w:eastAsia="zh-CN"/>
        </w:rPr>
      </w:pPr>
    </w:p>
    <w:p w14:paraId="417A1ED4" w14:textId="77777777" w:rsidR="004B0DE7" w:rsidRDefault="00000000">
      <w:pPr>
        <w:pStyle w:val="a0"/>
        <w:numPr>
          <w:ilvl w:val="0"/>
          <w:numId w:val="0"/>
        </w:num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3946"/>
        <w:gridCol w:w="3794"/>
      </w:tblGrid>
      <w:tr w:rsidR="004B0DE7" w14:paraId="3F0B6486" w14:textId="77777777">
        <w:trPr>
          <w:tblHeader/>
          <w:tblCellSpacing w:w="15" w:type="dxa"/>
        </w:trPr>
        <w:tc>
          <w:tcPr>
            <w:tcW w:w="1603" w:type="dxa"/>
            <w:vAlign w:val="center"/>
          </w:tcPr>
          <w:p w14:paraId="04FD7067" w14:textId="77777777" w:rsidR="004B0DE7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cs="宋体"/>
                <w:b/>
                <w:bCs/>
                <w:sz w:val="24"/>
                <w:szCs w:val="24"/>
                <w:lang w:eastAsia="zh-CN" w:bidi="ar"/>
              </w:rPr>
              <w:t>考核方面</w:t>
            </w:r>
          </w:p>
        </w:tc>
        <w:tc>
          <w:tcPr>
            <w:tcW w:w="3916" w:type="dxa"/>
            <w:vAlign w:val="center"/>
          </w:tcPr>
          <w:p w14:paraId="09CDDA8A" w14:textId="77777777" w:rsidR="004B0DE7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cs="宋体"/>
                <w:b/>
                <w:bCs/>
                <w:sz w:val="24"/>
                <w:szCs w:val="24"/>
                <w:lang w:eastAsia="zh-CN" w:bidi="ar"/>
              </w:rPr>
              <w:t>本科生要求</w:t>
            </w:r>
          </w:p>
        </w:tc>
        <w:tc>
          <w:tcPr>
            <w:tcW w:w="3749" w:type="dxa"/>
            <w:vAlign w:val="center"/>
          </w:tcPr>
          <w:p w14:paraId="39459FAC" w14:textId="77777777" w:rsidR="004B0DE7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cs="宋体"/>
                <w:b/>
                <w:bCs/>
                <w:sz w:val="24"/>
                <w:szCs w:val="24"/>
                <w:lang w:eastAsia="zh-CN" w:bidi="ar"/>
              </w:rPr>
              <w:t>研究生要求</w:t>
            </w:r>
          </w:p>
        </w:tc>
      </w:tr>
      <w:tr w:rsidR="004B0DE7" w14:paraId="7384405C" w14:textId="77777777">
        <w:trPr>
          <w:tblCellSpacing w:w="15" w:type="dxa"/>
        </w:trPr>
        <w:tc>
          <w:tcPr>
            <w:tcW w:w="1603" w:type="dxa"/>
            <w:vAlign w:val="center"/>
          </w:tcPr>
          <w:p w14:paraId="331C36C2" w14:textId="77777777" w:rsidR="004B0DE7" w:rsidRDefault="00000000">
            <w:pPr>
              <w:rPr>
                <w:rFonts w:hint="eastAsia"/>
              </w:rPr>
            </w:pPr>
            <w:r>
              <w:rPr>
                <w:rFonts w:cs="宋体"/>
                <w:sz w:val="24"/>
                <w:szCs w:val="24"/>
                <w:lang w:eastAsia="zh-CN" w:bidi="ar"/>
              </w:rPr>
              <w:t>科学问题与选题</w:t>
            </w:r>
          </w:p>
        </w:tc>
        <w:tc>
          <w:tcPr>
            <w:tcW w:w="3916" w:type="dxa"/>
            <w:vAlign w:val="center"/>
          </w:tcPr>
          <w:p w14:paraId="5C6D6E4A" w14:textId="77777777" w:rsidR="004B0DE7" w:rsidRDefault="00000000">
            <w:pPr>
              <w:rPr>
                <w:rFonts w:hint="eastAsia"/>
                <w:lang w:eastAsia="zh-CN"/>
              </w:rPr>
            </w:pPr>
            <w:r>
              <w:rPr>
                <w:rFonts w:cs="宋体"/>
                <w:sz w:val="24"/>
                <w:szCs w:val="24"/>
                <w:lang w:eastAsia="zh-CN" w:bidi="ar"/>
              </w:rPr>
              <w:t>选择明确、可完成的科学任务，可以复现已有研究或验证已知结论</w:t>
            </w:r>
            <w:r>
              <w:rPr>
                <w:rFonts w:cs="宋体" w:hint="eastAsia"/>
                <w:sz w:val="24"/>
                <w:szCs w:val="24"/>
                <w:lang w:eastAsia="zh-CN" w:bidi="ar"/>
              </w:rPr>
              <w:t>。</w:t>
            </w:r>
          </w:p>
        </w:tc>
        <w:tc>
          <w:tcPr>
            <w:tcW w:w="3749" w:type="dxa"/>
            <w:vAlign w:val="center"/>
          </w:tcPr>
          <w:p w14:paraId="6D2D0777" w14:textId="77777777" w:rsidR="004B0DE7" w:rsidRDefault="00000000">
            <w:pPr>
              <w:rPr>
                <w:rFonts w:hint="eastAsia"/>
                <w:lang w:eastAsia="zh-CN"/>
              </w:rPr>
            </w:pPr>
            <w:r>
              <w:rPr>
                <w:rFonts w:cs="宋体"/>
                <w:sz w:val="24"/>
                <w:szCs w:val="24"/>
                <w:lang w:eastAsia="zh-CN" w:bidi="ar"/>
              </w:rPr>
              <w:t>在文献调研基础上提出具有一定创新性的科学问题，明确与已有工作的区别。</w:t>
            </w:r>
          </w:p>
        </w:tc>
      </w:tr>
      <w:tr w:rsidR="004B0DE7" w14:paraId="3C3E5A7C" w14:textId="77777777">
        <w:trPr>
          <w:tblCellSpacing w:w="15" w:type="dxa"/>
        </w:trPr>
        <w:tc>
          <w:tcPr>
            <w:tcW w:w="1603" w:type="dxa"/>
            <w:vAlign w:val="center"/>
          </w:tcPr>
          <w:p w14:paraId="33A60B6C" w14:textId="77777777" w:rsidR="004B0DE7" w:rsidRDefault="00000000">
            <w:pPr>
              <w:rPr>
                <w:rFonts w:hint="eastAsia"/>
              </w:rPr>
            </w:pPr>
            <w:r>
              <w:rPr>
                <w:rFonts w:cs="宋体"/>
                <w:sz w:val="24"/>
                <w:szCs w:val="24"/>
                <w:lang w:eastAsia="zh-CN" w:bidi="ar"/>
              </w:rPr>
              <w:t>文献调研</w:t>
            </w:r>
          </w:p>
        </w:tc>
        <w:tc>
          <w:tcPr>
            <w:tcW w:w="3916" w:type="dxa"/>
            <w:vAlign w:val="center"/>
          </w:tcPr>
          <w:p w14:paraId="04110DC6" w14:textId="77777777" w:rsidR="004B0DE7" w:rsidRDefault="00000000">
            <w:pPr>
              <w:rPr>
                <w:rFonts w:hint="eastAsia"/>
                <w:lang w:eastAsia="zh-CN"/>
              </w:rPr>
            </w:pPr>
            <w:r>
              <w:rPr>
                <w:rFonts w:cs="宋体"/>
                <w:sz w:val="24"/>
                <w:szCs w:val="24"/>
                <w:lang w:eastAsia="zh-CN" w:bidi="ar"/>
              </w:rPr>
              <w:t>理解相关研究的基本方法与主要结论，能够核查关键文献和引用。</w:t>
            </w:r>
          </w:p>
        </w:tc>
        <w:tc>
          <w:tcPr>
            <w:tcW w:w="3749" w:type="dxa"/>
            <w:vAlign w:val="center"/>
          </w:tcPr>
          <w:p w14:paraId="1D4A08BF" w14:textId="77777777" w:rsidR="004B0DE7" w:rsidRDefault="00000000">
            <w:pPr>
              <w:rPr>
                <w:rFonts w:hint="eastAsia"/>
                <w:lang w:eastAsia="zh-CN"/>
              </w:rPr>
            </w:pPr>
            <w:r>
              <w:rPr>
                <w:rFonts w:cs="宋体"/>
                <w:sz w:val="24"/>
                <w:szCs w:val="24"/>
                <w:lang w:eastAsia="zh-CN" w:bidi="ar"/>
              </w:rPr>
              <w:t>对已有工作进行比较与分析，总结其不足、适用边界或尚未解决的问题，并据此提出自己的切入点。</w:t>
            </w:r>
          </w:p>
        </w:tc>
      </w:tr>
      <w:tr w:rsidR="004B0DE7" w14:paraId="48144DD7" w14:textId="77777777">
        <w:trPr>
          <w:tblCellSpacing w:w="15" w:type="dxa"/>
        </w:trPr>
        <w:tc>
          <w:tcPr>
            <w:tcW w:w="1603" w:type="dxa"/>
            <w:vAlign w:val="center"/>
          </w:tcPr>
          <w:p w14:paraId="3F220B62" w14:textId="77777777" w:rsidR="004B0DE7" w:rsidRDefault="00000000">
            <w:pPr>
              <w:rPr>
                <w:rFonts w:hint="eastAsia"/>
              </w:rPr>
            </w:pPr>
            <w:r>
              <w:rPr>
                <w:rFonts w:cs="宋体"/>
                <w:sz w:val="24"/>
                <w:szCs w:val="24"/>
                <w:lang w:eastAsia="zh-CN" w:bidi="ar"/>
              </w:rPr>
              <w:t>平台实践</w:t>
            </w:r>
          </w:p>
        </w:tc>
        <w:tc>
          <w:tcPr>
            <w:tcW w:w="3916" w:type="dxa"/>
            <w:vAlign w:val="center"/>
          </w:tcPr>
          <w:p w14:paraId="181B7B42" w14:textId="77777777" w:rsidR="004B0DE7" w:rsidRDefault="00000000">
            <w:pPr>
              <w:rPr>
                <w:rFonts w:hint="eastAsia"/>
                <w:lang w:eastAsia="zh-CN"/>
              </w:rPr>
            </w:pPr>
            <w:r>
              <w:rPr>
                <w:rFonts w:cs="宋体"/>
                <w:sz w:val="24"/>
                <w:szCs w:val="24"/>
                <w:lang w:eastAsia="zh-CN" w:bidi="ar"/>
              </w:rPr>
              <w:t>完整经历数据准备、工具使用、任务执行、结果验证和成果整理，过程真实、可追溯。</w:t>
            </w:r>
          </w:p>
        </w:tc>
        <w:tc>
          <w:tcPr>
            <w:tcW w:w="3749" w:type="dxa"/>
            <w:vAlign w:val="center"/>
          </w:tcPr>
          <w:p w14:paraId="71543F7B" w14:textId="77777777" w:rsidR="004B0DE7" w:rsidRDefault="00000000">
            <w:pPr>
              <w:rPr>
                <w:rFonts w:hint="eastAsia"/>
                <w:lang w:eastAsia="zh-CN"/>
              </w:rPr>
            </w:pPr>
            <w:r>
              <w:rPr>
                <w:rFonts w:cs="宋体"/>
                <w:sz w:val="24"/>
                <w:szCs w:val="24"/>
                <w:lang w:eastAsia="zh-CN" w:bidi="ar"/>
              </w:rPr>
              <w:t>在完整实践基础上，围绕已有工作的不足提出具体改进，并说明改进的合理性。改进可体现在方法、数据处理、工作流或验证设计等方面。</w:t>
            </w:r>
          </w:p>
        </w:tc>
      </w:tr>
      <w:tr w:rsidR="004B0DE7" w14:paraId="391C604D" w14:textId="77777777">
        <w:trPr>
          <w:tblCellSpacing w:w="15" w:type="dxa"/>
        </w:trPr>
        <w:tc>
          <w:tcPr>
            <w:tcW w:w="1603" w:type="dxa"/>
            <w:vAlign w:val="center"/>
          </w:tcPr>
          <w:p w14:paraId="4DFB0A32" w14:textId="77777777" w:rsidR="004B0DE7" w:rsidRDefault="00000000">
            <w:pPr>
              <w:rPr>
                <w:rFonts w:hint="eastAsia"/>
              </w:rPr>
            </w:pPr>
            <w:r>
              <w:rPr>
                <w:rFonts w:cs="宋体"/>
                <w:sz w:val="24"/>
                <w:szCs w:val="24"/>
                <w:lang w:eastAsia="zh-CN" w:bidi="ar"/>
              </w:rPr>
              <w:t>结果验证</w:t>
            </w:r>
          </w:p>
        </w:tc>
        <w:tc>
          <w:tcPr>
            <w:tcW w:w="3916" w:type="dxa"/>
            <w:vAlign w:val="center"/>
          </w:tcPr>
          <w:p w14:paraId="32C2F8E1" w14:textId="77777777" w:rsidR="004B0DE7" w:rsidRDefault="00000000">
            <w:pPr>
              <w:rPr>
                <w:rFonts w:hint="eastAsia"/>
                <w:lang w:eastAsia="zh-CN"/>
              </w:rPr>
            </w:pPr>
            <w:r>
              <w:rPr>
                <w:rFonts w:cs="宋体"/>
                <w:sz w:val="24"/>
                <w:szCs w:val="24"/>
                <w:lang w:eastAsia="zh-CN" w:bidi="ar"/>
              </w:rPr>
              <w:t>采用合理方法检查结果，能够说明任务是否完成、结果是否可信及其局限。</w:t>
            </w:r>
          </w:p>
        </w:tc>
        <w:tc>
          <w:tcPr>
            <w:tcW w:w="3749" w:type="dxa"/>
            <w:vAlign w:val="center"/>
          </w:tcPr>
          <w:p w14:paraId="7CD2ABF9" w14:textId="77777777" w:rsidR="004B0DE7" w:rsidRDefault="00000000">
            <w:pPr>
              <w:rPr>
                <w:rFonts w:hint="eastAsia"/>
                <w:lang w:eastAsia="zh-CN"/>
              </w:rPr>
            </w:pPr>
            <w:r>
              <w:rPr>
                <w:rFonts w:cs="宋体"/>
                <w:sz w:val="24"/>
                <w:szCs w:val="24"/>
                <w:lang w:eastAsia="zh-CN" w:bidi="ar"/>
              </w:rPr>
              <w:t>设置与改进目标对应的对照或验证，分析相较已有方法的优势、代价和适用条件。</w:t>
            </w:r>
          </w:p>
        </w:tc>
      </w:tr>
      <w:tr w:rsidR="004B0DE7" w14:paraId="0AE4A083" w14:textId="77777777">
        <w:trPr>
          <w:cantSplit/>
          <w:tblCellSpacing w:w="15" w:type="dxa"/>
        </w:trPr>
        <w:tc>
          <w:tcPr>
            <w:tcW w:w="1603" w:type="dxa"/>
            <w:vAlign w:val="center"/>
          </w:tcPr>
          <w:p w14:paraId="10A732BB" w14:textId="77777777" w:rsidR="004B0DE7" w:rsidRDefault="00000000">
            <w:pPr>
              <w:rPr>
                <w:rFonts w:hint="eastAsia"/>
              </w:rPr>
            </w:pPr>
            <w:r>
              <w:rPr>
                <w:rFonts w:cs="宋体"/>
                <w:sz w:val="24"/>
                <w:szCs w:val="24"/>
                <w:lang w:eastAsia="zh-CN" w:bidi="ar"/>
              </w:rPr>
              <w:lastRenderedPageBreak/>
              <w:t>报告与观点表达</w:t>
            </w:r>
          </w:p>
        </w:tc>
        <w:tc>
          <w:tcPr>
            <w:tcW w:w="3916" w:type="dxa"/>
            <w:vAlign w:val="center"/>
          </w:tcPr>
          <w:p w14:paraId="7951F1B8" w14:textId="77777777" w:rsidR="004B0DE7" w:rsidRDefault="00000000">
            <w:pPr>
              <w:rPr>
                <w:rFonts w:hint="eastAsia"/>
                <w:lang w:eastAsia="zh-CN"/>
              </w:rPr>
            </w:pPr>
            <w:r>
              <w:rPr>
                <w:rFonts w:cs="宋体"/>
                <w:sz w:val="24"/>
                <w:szCs w:val="24"/>
                <w:lang w:eastAsia="zh-CN" w:bidi="ar"/>
              </w:rPr>
              <w:t>清楚说明“做了什么、怎样做、结果如何、有哪些不足”。</w:t>
            </w:r>
          </w:p>
        </w:tc>
        <w:tc>
          <w:tcPr>
            <w:tcW w:w="3749" w:type="dxa"/>
            <w:vAlign w:val="center"/>
          </w:tcPr>
          <w:p w14:paraId="57B30C1D" w14:textId="77777777" w:rsidR="004B0DE7" w:rsidRDefault="00000000">
            <w:pPr>
              <w:rPr>
                <w:rFonts w:hint="eastAsia"/>
                <w:lang w:eastAsia="zh-CN"/>
              </w:rPr>
            </w:pPr>
            <w:r>
              <w:rPr>
                <w:rFonts w:cs="宋体"/>
                <w:sz w:val="24"/>
                <w:szCs w:val="24"/>
                <w:lang w:eastAsia="zh-CN" w:bidi="ar"/>
              </w:rPr>
              <w:t>形成“已有工作不足—本人改进点—验证证据—优势与局限”的完整论证，输出有依据的独立观点。</w:t>
            </w:r>
          </w:p>
        </w:tc>
      </w:tr>
    </w:tbl>
    <w:p w14:paraId="7FEE6B3F" w14:textId="77777777" w:rsidR="004B0DE7" w:rsidRDefault="004B0DE7">
      <w:pPr>
        <w:pStyle w:val="a0"/>
        <w:numPr>
          <w:ilvl w:val="0"/>
          <w:numId w:val="0"/>
        </w:numPr>
        <w:rPr>
          <w:rFonts w:hint="eastAsia"/>
          <w:lang w:eastAsia="zh-CN"/>
        </w:rPr>
      </w:pPr>
    </w:p>
    <w:p w14:paraId="78954FC9" w14:textId="77777777" w:rsidR="004B0DE7" w:rsidRDefault="00000000">
      <w:pPr>
        <w:pStyle w:val="1"/>
      </w:pPr>
      <w:proofErr w:type="spellStart"/>
      <w:r>
        <w:t>三、评分标准</w:t>
      </w:r>
      <w:proofErr w:type="spellEnd"/>
    </w:p>
    <w:p w14:paraId="1322D49F" w14:textId="77777777" w:rsidR="004B0DE7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平台辅助选题与科学问题形成（</w:t>
      </w:r>
      <w:r>
        <w:rPr>
          <w:rFonts w:hint="eastAsia"/>
          <w:b/>
          <w:lang w:eastAsia="zh-CN"/>
        </w:rPr>
        <w:t>30</w:t>
      </w:r>
      <w:r>
        <w:rPr>
          <w:b/>
          <w:lang w:eastAsia="zh-CN"/>
        </w:rPr>
        <w:t>%）：</w:t>
      </w:r>
      <w:r>
        <w:rPr>
          <w:lang w:eastAsia="zh-CN"/>
        </w:rPr>
        <w:t>选题清晰合理，文献调研充分、证据可查，科学问题与执行方案衔接明确。</w:t>
      </w:r>
    </w:p>
    <w:p w14:paraId="3A43A251" w14:textId="77777777" w:rsidR="004B0DE7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平台实践与实践作品（</w:t>
      </w:r>
      <w:r>
        <w:rPr>
          <w:rFonts w:hint="eastAsia"/>
          <w:b/>
          <w:lang w:eastAsia="zh-CN"/>
        </w:rPr>
        <w:t>50</w:t>
      </w:r>
      <w:r>
        <w:rPr>
          <w:b/>
          <w:lang w:eastAsia="zh-CN"/>
        </w:rPr>
        <w:t>%）：</w:t>
      </w:r>
      <w:r>
        <w:rPr>
          <w:lang w:eastAsia="zh-CN"/>
        </w:rPr>
        <w:t>工作流完整、执行真实，实践成果切合科学问题，验证充分且具备可复现性。</w:t>
      </w:r>
    </w:p>
    <w:p w14:paraId="4FB6CD00" w14:textId="77777777" w:rsidR="004B0DE7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创新实践报告（</w:t>
      </w:r>
      <w:r>
        <w:rPr>
          <w:rFonts w:hint="eastAsia"/>
          <w:b/>
          <w:lang w:eastAsia="zh-CN"/>
        </w:rPr>
        <w:t>1</w:t>
      </w:r>
      <w:r>
        <w:rPr>
          <w:b/>
          <w:lang w:eastAsia="zh-CN"/>
        </w:rPr>
        <w:t>0%）：</w:t>
      </w:r>
      <w:r>
        <w:rPr>
          <w:lang w:eastAsia="zh-CN"/>
        </w:rPr>
        <w:t>结构完整、论证清楚，结论有证据支持，局限分析与AI使用说明规范。</w:t>
      </w:r>
    </w:p>
    <w:p w14:paraId="32E34F18" w14:textId="77777777" w:rsidR="004B0DE7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个人贡献与过程表现（10%）：</w:t>
      </w:r>
      <w:r>
        <w:rPr>
          <w:lang w:eastAsia="zh-CN"/>
        </w:rPr>
        <w:t>分工明确、贡献可查，能够解释本人工作与项目结论，并有效参与协作和迭代。</w:t>
      </w:r>
    </w:p>
    <w:p w14:paraId="555E1A3E" w14:textId="77777777" w:rsidR="004B0DE7" w:rsidRDefault="00000000">
      <w:pPr>
        <w:pStyle w:val="a0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加分项（上限10分）：</w:t>
      </w:r>
      <w:r>
        <w:rPr>
          <w:rFonts w:cs="宋体"/>
          <w:sz w:val="24"/>
          <w:szCs w:val="24"/>
          <w:lang w:eastAsia="zh-CN"/>
        </w:rPr>
        <w:t>鼓励学生在完成课程基本要求的基础上，将实践作品进一步完善并对外展示、交流或应用。本科生与研究生均可凭与本课程作品直接相关的成果申请额外加分：竞赛参与与获奖</w:t>
      </w:r>
      <w:r>
        <w:rPr>
          <w:rFonts w:cs="宋体" w:hint="eastAsia"/>
          <w:sz w:val="24"/>
          <w:szCs w:val="24"/>
          <w:lang w:eastAsia="zh-CN"/>
        </w:rPr>
        <w:t>、</w:t>
      </w:r>
      <w:r>
        <w:rPr>
          <w:rFonts w:cs="宋体"/>
          <w:sz w:val="24"/>
          <w:szCs w:val="24"/>
          <w:lang w:eastAsia="zh-CN"/>
        </w:rPr>
        <w:t>论文</w:t>
      </w:r>
      <w:r>
        <w:rPr>
          <w:rFonts w:cs="宋体" w:hint="eastAsia"/>
          <w:sz w:val="24"/>
          <w:szCs w:val="24"/>
          <w:lang w:eastAsia="zh-CN"/>
        </w:rPr>
        <w:t>投稿</w:t>
      </w:r>
      <w:r>
        <w:rPr>
          <w:rFonts w:cs="宋体"/>
          <w:sz w:val="24"/>
          <w:szCs w:val="24"/>
          <w:lang w:eastAsia="zh-CN"/>
        </w:rPr>
        <w:t>与</w:t>
      </w:r>
      <w:r>
        <w:rPr>
          <w:rFonts w:cs="宋体" w:hint="eastAsia"/>
          <w:sz w:val="24"/>
          <w:szCs w:val="24"/>
          <w:lang w:eastAsia="zh-CN"/>
        </w:rPr>
        <w:t>录用、</w:t>
      </w:r>
      <w:r>
        <w:rPr>
          <w:rFonts w:cs="宋体"/>
          <w:sz w:val="24"/>
          <w:szCs w:val="24"/>
          <w:lang w:eastAsia="zh-CN"/>
        </w:rPr>
        <w:t>开源与成果共享</w:t>
      </w:r>
      <w:r>
        <w:rPr>
          <w:rFonts w:cs="宋体" w:hint="eastAsia"/>
          <w:sz w:val="24"/>
          <w:szCs w:val="24"/>
          <w:lang w:eastAsia="zh-CN"/>
        </w:rPr>
        <w:t>以及</w:t>
      </w:r>
      <w:r>
        <w:rPr>
          <w:rFonts w:cs="宋体"/>
          <w:sz w:val="24"/>
          <w:szCs w:val="24"/>
          <w:lang w:eastAsia="zh-CN"/>
        </w:rPr>
        <w:t>实际应用与推</w:t>
      </w:r>
      <w:r>
        <w:rPr>
          <w:rFonts w:cs="宋体" w:hint="eastAsia"/>
          <w:sz w:val="24"/>
          <w:szCs w:val="24"/>
          <w:lang w:eastAsia="zh-CN"/>
        </w:rPr>
        <w:t>广。</w:t>
      </w:r>
    </w:p>
    <w:sectPr w:rsidR="004B0DE7">
      <w:footerReference w:type="default" r:id="rId8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B96E1" w14:textId="77777777" w:rsidR="00FC1A5A" w:rsidRDefault="00FC1A5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E41E479" w14:textId="77777777" w:rsidR="00FC1A5A" w:rsidRDefault="00FC1A5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4371D" w14:textId="77777777" w:rsidR="004B0DE7" w:rsidRDefault="00000000">
    <w:pPr>
      <w:pStyle w:val="ab"/>
      <w:jc w:val="center"/>
      <w:rPr>
        <w:rFonts w:hint="eastAsia"/>
      </w:rPr>
    </w:pPr>
    <w:r>
      <w:fldChar w:fldCharType="begin"/>
    </w:r>
    <w:r>
      <w:instrText>PAGE</w:instrText>
    </w:r>
    <w:r>
      <w:rPr>
        <w:rFonts w:hint="eastAsia"/>
      </w:rPr>
      <w:fldChar w:fldCharType="separate"/>
    </w:r>
    <w:r w:rsidR="00136AF0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C2363" w14:textId="77777777" w:rsidR="00FC1A5A" w:rsidRDefault="00FC1A5A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1EAA16D" w14:textId="77777777" w:rsidR="00FC1A5A" w:rsidRDefault="00FC1A5A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○"/>
      <w:lvlJc w:val="left"/>
      <w:pPr>
        <w:tabs>
          <w:tab w:val="left" w:pos="720"/>
        </w:tabs>
        <w:ind w:left="720" w:hanging="360"/>
      </w:pPr>
      <w:rPr>
        <w:rFonts w:ascii="宋体" w:hAnsi="宋体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98557615">
    <w:abstractNumId w:val="1"/>
  </w:num>
  <w:num w:numId="2" w16cid:durableId="502546691">
    <w:abstractNumId w:val="4"/>
  </w:num>
  <w:num w:numId="3" w16cid:durableId="1521048541">
    <w:abstractNumId w:val="5"/>
  </w:num>
  <w:num w:numId="4" w16cid:durableId="1825273027">
    <w:abstractNumId w:val="2"/>
  </w:num>
  <w:num w:numId="5" w16cid:durableId="1075905743">
    <w:abstractNumId w:val="0"/>
  </w:num>
  <w:num w:numId="6" w16cid:durableId="1502352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AF0"/>
    <w:rsid w:val="0015074B"/>
    <w:rsid w:val="0029639D"/>
    <w:rsid w:val="00326F90"/>
    <w:rsid w:val="004B0DE7"/>
    <w:rsid w:val="00843A0C"/>
    <w:rsid w:val="00AA1D8D"/>
    <w:rsid w:val="00B47730"/>
    <w:rsid w:val="00CB0664"/>
    <w:rsid w:val="00FC1A5A"/>
    <w:rsid w:val="00FC693F"/>
    <w:rsid w:val="076D1F44"/>
    <w:rsid w:val="1021389E"/>
    <w:rsid w:val="24E13886"/>
    <w:rsid w:val="33C95B9A"/>
    <w:rsid w:val="3B455EE7"/>
    <w:rsid w:val="3BEE1FD7"/>
    <w:rsid w:val="42BE6BA7"/>
    <w:rsid w:val="5A9A1850"/>
    <w:rsid w:val="623065F6"/>
    <w:rsid w:val="656E5DB3"/>
    <w:rsid w:val="6573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D11F02"/>
  <w14:defaultImageDpi w14:val="300"/>
  <w15:docId w15:val="{460C54AC-9D87-4B03-8EE0-F0FB1A7E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40" w:line="300" w:lineRule="auto"/>
    </w:pPr>
    <w:rPr>
      <w:rFonts w:ascii="宋体" w:hAnsi="宋体" w:cstheme="minorBidi"/>
      <w:color w:val="000000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ind w:left="142"/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ind w:left="397"/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spacing w:before="200" w:after="100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820</Words>
  <Characters>854</Characters>
  <Application>Microsoft Office Word</Application>
  <DocSecurity>0</DocSecurity>
  <Lines>47</Lines>
  <Paragraphs>49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利军 丁</cp:lastModifiedBy>
  <cp:revision>3</cp:revision>
  <dcterms:created xsi:type="dcterms:W3CDTF">2013-12-23T23:15:00Z</dcterms:created>
  <dcterms:modified xsi:type="dcterms:W3CDTF">2026-09-22T06:09:00Z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eyJoZGlkIjoiMDY5OTlhYTU2YWFhNThlZWQ2ZjhmNmUwZDg2MGQ0MDciLCJ1c2VySWQiOiIxODkzMjQzNzI3In0=</vt:lpwstr>
  </property>
  <property fmtid="{D5CDD505-2E9C-101B-9397-08002B2CF9AE}" pid="3" name="KSOProductBuildVer">
    <vt:lpwstr>2052-12.1.0.28043</vt:lpwstr>
  </property>
  <property fmtid="{D5CDD505-2E9C-101B-9397-08002B2CF9AE}" pid="4" name="ICV">
    <vt:lpwstr>47FC780CD33D4BD8BA425510FD5F45F6_12</vt:lpwstr>
  </property>
</Properties>
</file>